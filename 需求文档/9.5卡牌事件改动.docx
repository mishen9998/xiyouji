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556AA">
      <w:pPr>
        <w:pStyle w:val="31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西游记卡牌宝物与事件总览</w:t>
      </w:r>
    </w:p>
    <w:p w14:paraId="44C0EC3C">
      <w:pPr>
        <w:spacing w:after="44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游戏内容设计与展示资料  2026-09-05</w:t>
      </w:r>
    </w:p>
    <w:p w14:paraId="3E045EAF">
      <w:pPr>
        <w:spacing w:after="200"/>
      </w:pPr>
      <w:r>
        <w:rPr>
          <w:rFonts w:ascii="微软雅黑" w:hAnsi="微软雅黑" w:eastAsia="微软雅黑"/>
          <w:b w:val="0"/>
          <w:color w:val="000000"/>
          <w:sz w:val="22"/>
        </w:rPr>
        <w:t>本文件以纯文字形式汇总当前可运行版本中的 86 张卡牌、34 件宝物和地图事件规则。卡牌数据直接读取演示环境数据库，费用、伤害、格挡、抽牌及其他效果与当前代码一致，可用于作品展示、数值复核和后续平衡设计。</w:t>
      </w:r>
    </w:p>
    <w:p w14:paraId="65285366">
      <w:pPr>
        <w:pStyle w:val="3"/>
      </w:pPr>
      <w:r>
        <w:t>内容索引</w:t>
      </w:r>
    </w:p>
    <w:p w14:paraId="00CE631D">
      <w:pPr>
        <w:pStyle w:val="16"/>
      </w:pPr>
      <w:r>
        <w:rPr>
          <w:rFonts w:ascii="微软雅黑" w:hAnsi="微软雅黑" w:eastAsia="微软雅黑"/>
          <w:b w:val="0"/>
          <w:color w:val="000000"/>
          <w:sz w:val="22"/>
        </w:rPr>
        <w:t>卡牌总览</w:t>
      </w:r>
    </w:p>
    <w:p w14:paraId="2B3CB6FC">
      <w:pPr>
        <w:pStyle w:val="16"/>
      </w:pPr>
      <w:r>
        <w:rPr>
          <w:rFonts w:ascii="微软雅黑" w:hAnsi="微软雅黑" w:eastAsia="微软雅黑"/>
          <w:b w:val="0"/>
          <w:color w:val="000000"/>
          <w:sz w:val="22"/>
        </w:rPr>
        <w:t>宝物总览</w:t>
      </w:r>
    </w:p>
    <w:p w14:paraId="0232E1BC">
      <w:pPr>
        <w:pStyle w:val="16"/>
      </w:pPr>
      <w:r>
        <w:rPr>
          <w:rFonts w:ascii="微软雅黑" w:hAnsi="微软雅黑" w:eastAsia="微软雅黑"/>
          <w:b w:val="0"/>
          <w:color w:val="000000"/>
          <w:sz w:val="22"/>
        </w:rPr>
        <w:t>事件总览</w:t>
      </w:r>
    </w:p>
    <w:p w14:paraId="303E8333">
      <w:pPr>
        <w:pStyle w:val="16"/>
      </w:pPr>
      <w:r>
        <w:rPr>
          <w:rFonts w:ascii="微软雅黑" w:hAnsi="微软雅黑" w:eastAsia="微软雅黑"/>
          <w:b w:val="0"/>
          <w:color w:val="000000"/>
          <w:sz w:val="22"/>
        </w:rPr>
        <w:t>随机事件明细</w:t>
      </w:r>
    </w:p>
    <w:p w14:paraId="3A0017EC">
      <w:pPr>
        <w:pStyle w:val="3"/>
      </w:pPr>
      <w:r>
        <w:t>字段说明</w:t>
      </w:r>
    </w:p>
    <w:p w14:paraId="379D7830">
      <w:r>
        <w:rPr>
          <w:rFonts w:ascii="微软雅黑" w:hAnsi="微软雅黑" w:eastAsia="微软雅黑"/>
          <w:b w:val="0"/>
          <w:color w:val="000000"/>
          <w:sz w:val="21"/>
        </w:rPr>
        <w:t>卡牌数值中的零值不重复显示。效果说明保留数据库原文；角色为“通用”时，所有职业均可使用。土地庙基础售价为 50 金币，拥有通关文牒时实际售价为 40 金币。</w:t>
      </w:r>
    </w:p>
    <w:p w14:paraId="348BE9A0">
      <w:r>
        <w:br w:type="page"/>
      </w:r>
    </w:p>
    <w:p w14:paraId="414241A3">
      <w:pPr>
        <w:pStyle w:val="3"/>
      </w:pPr>
      <w:r>
        <w:t>卡牌总览</w:t>
      </w:r>
    </w:p>
    <w:p w14:paraId="679A77C8">
      <w:r>
        <w:rPr>
          <w:rFonts w:ascii="微软雅黑" w:hAnsi="微软雅黑" w:eastAsia="微软雅黑"/>
          <w:b w:val="0"/>
          <w:color w:val="000000"/>
          <w:sz w:val="21"/>
        </w:rPr>
        <w:t>共 86 张。按角色归属、稀有度和名称排序；每行保留费用、类型、核心数值和完整效果。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114"/>
        <w:gridCol w:w="2114"/>
        <w:gridCol w:w="2114"/>
        <w:gridCol w:w="2114"/>
      </w:tblGrid>
      <w:tr w14:paraId="084CC7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2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1C472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1440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0493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归属</w:t>
            </w:r>
          </w:p>
        </w:tc>
        <w:tc>
          <w:tcPr>
            <w:tcW w:w="1123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AB680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费用/类型</w:t>
            </w:r>
          </w:p>
        </w:tc>
        <w:tc>
          <w:tcPr>
            <w:tcW w:w="2232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2B4B9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w="4017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28BDA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 w14:paraId="287A6F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4582D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挥棒</w:t>
            </w:r>
            <w:r>
              <w:rPr>
                <w:rFonts w:hint="eastAsia"/>
                <w:b/>
                <w:color w:val="222222"/>
                <w:sz w:val="18"/>
                <w:lang w:eastAsia="zh-CN"/>
              </w:rPr>
              <w:t>——</w:t>
            </w: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攻击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AF6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基础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E2A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EADD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6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D4C9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造成6点伤害。</w:t>
            </w:r>
          </w:p>
        </w:tc>
      </w:tr>
      <w:tr w14:paraId="572086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476AA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格挡</w:t>
            </w:r>
            <w:r>
              <w:rPr>
                <w:rFonts w:hint="eastAsia"/>
                <w:b/>
                <w:color w:val="222222"/>
                <w:sz w:val="18"/>
                <w:lang w:eastAsia="zh-CN"/>
              </w:rPr>
              <w:t>——</w:t>
            </w: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防御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9E14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基础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430A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6F3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5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D32D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获得5点格挡。</w:t>
            </w:r>
          </w:p>
        </w:tc>
      </w:tr>
      <w:tr w14:paraId="4DB7C2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1F4B1">
            <w:pPr>
              <w:spacing w:after="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蓄力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11F3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基础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40C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hint="eastAsia"/>
                <w:b/>
                <w:color w:val="222222"/>
                <w:sz w:val="18"/>
                <w:lang w:eastAsia="zh-CN"/>
              </w:rPr>
              <w:t>——</w:t>
            </w: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4C38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979A3">
            <w:pPr>
              <w:spacing w:after="0" w:line="252" w:lineRule="auto"/>
              <w:jc w:val="left"/>
            </w:pP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这个回合内，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获得2点力量。</w:t>
            </w:r>
          </w:p>
        </w:tc>
      </w:tr>
      <w:tr w14:paraId="33A603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59A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闪避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0809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基础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CF2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hint="eastAsia"/>
                <w:b/>
                <w:color w:val="222222"/>
                <w:sz w:val="18"/>
                <w:lang w:eastAsia="zh-CN"/>
              </w:rPr>
              <w:t>——</w:t>
            </w: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95ADF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51C13">
            <w:pPr>
              <w:spacing w:after="0" w:line="252" w:lineRule="auto"/>
              <w:jc w:val="left"/>
            </w:pP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这个回合内，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</w:t>
            </w:r>
          </w:p>
        </w:tc>
      </w:tr>
      <w:tr w14:paraId="476859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2FD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旋风斩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7DA0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07C58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X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1C9C0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对敌人造成X次7点伤害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B857">
            <w:pPr>
              <w:spacing w:after="0" w:line="252" w:lineRule="auto"/>
              <w:jc w:val="left"/>
            </w:pP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对敌人造成X次7点伤害（X是剩余能量）</w:t>
            </w:r>
          </w:p>
        </w:tc>
      </w:tr>
      <w:tr w14:paraId="5A58EF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8B0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毒镖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8C6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2771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A0B78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中毒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5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772A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造成3点伤害。施加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层中毒。</w:t>
            </w:r>
          </w:p>
        </w:tc>
      </w:tr>
      <w:tr w14:paraId="185125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D17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烈焰掌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005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F989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170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8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FF1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造成8点伤害</w:t>
            </w:r>
            <w:r>
              <w:rPr>
                <w:rFonts w:hint="eastAsia"/>
                <w:b w:val="0"/>
                <w:color w:val="222222"/>
                <w:sz w:val="18"/>
                <w:lang w:eastAsia="zh-CN"/>
              </w:rPr>
              <w:t>，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对目标施加一层脆弱（脆弱状态下的敌人收到伤害增加50%）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43682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92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重击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304B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6268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6AD57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65B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</w:t>
            </w:r>
          </w:p>
        </w:tc>
      </w:tr>
      <w:tr w14:paraId="2C05EB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0CD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金刚经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39FE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1DED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6CB9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8C36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点格挡。抽1张牌。</w:t>
            </w:r>
          </w:p>
        </w:tc>
      </w:tr>
      <w:tr w14:paraId="567356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7C37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铁壁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6796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47B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2A849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30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AAD7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</w:t>
            </w:r>
          </w:p>
        </w:tc>
      </w:tr>
      <w:tr w14:paraId="17375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5E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铁布衫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9AB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1C33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E1129">
            <w:pPr>
              <w:spacing w:after="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护甲7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69B95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护甲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护甲在回合结束后自动转化成对应数额的格挡值并自动减一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再打出一张护甲牌，护甲值可以累加。</w:t>
            </w:r>
          </w:p>
        </w:tc>
      </w:tr>
      <w:tr w14:paraId="1E5FEE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7012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铜皮铁骨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D6F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9758F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CC538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护甲8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57B4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和8点护甲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7EF86F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41AA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冥想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928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469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E01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DDEB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获得2点敏捷。回复3点生命值。</w:t>
            </w:r>
          </w:p>
        </w:tc>
      </w:tr>
      <w:tr w14:paraId="02A4F5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9FC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回春术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8515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8E3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6BA1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8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62B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回复8点生命值。抽2张牌。</w:t>
            </w:r>
          </w:p>
        </w:tc>
      </w:tr>
      <w:tr w14:paraId="6E17E1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124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怒目金刚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6F59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DA684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11D51">
            <w:pPr>
              <w:spacing w:after="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9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虚弱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8AC4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造成9点伤害。施加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层虚弱。</w:t>
            </w:r>
          </w:p>
        </w:tc>
      </w:tr>
      <w:tr w14:paraId="792EAD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C9BA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横扫千军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1E8E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2ED13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CA0F0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10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3EDA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点伤害。攻击所有敌人。</w:t>
            </w:r>
          </w:p>
        </w:tc>
      </w:tr>
      <w:tr w14:paraId="2C889C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D51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毒雾弥漫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D65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E123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950CA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中毒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6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7A081">
            <w:pPr>
              <w:spacing w:after="0" w:line="252" w:lineRule="auto"/>
              <w:jc w:val="left"/>
            </w:pP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对所有敌人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层中毒。</w:t>
            </w:r>
          </w:p>
        </w:tc>
      </w:tr>
      <w:tr w14:paraId="46BAA4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1730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破甲击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E658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AE4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D2FD5">
            <w:pPr>
              <w:spacing w:after="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A1A6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点伤害。对有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的敌人伤害翻倍。</w:t>
            </w:r>
          </w:p>
        </w:tc>
      </w:tr>
      <w:tr w14:paraId="39CFE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300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突刺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370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92FF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A2FF9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脆弱1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38A73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造成7点伤害。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施加1层脆弱</w:t>
            </w:r>
          </w:p>
        </w:tc>
      </w:tr>
      <w:tr w14:paraId="7A3649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9DB0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迷魂术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D9B7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D3EF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8904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D20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施加2层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74F09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5BE1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飞镖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3CC3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4528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D29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中毒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38E1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造成2点伤害。施加2层中毒。抽1张牌。</w:t>
            </w:r>
          </w:p>
        </w:tc>
      </w:tr>
      <w:tr w14:paraId="5024FC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994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仙丹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8E5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F6B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A75E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EE6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回复10点生命值。获得2点力量。消耗。</w:t>
            </w:r>
          </w:p>
        </w:tc>
      </w:tr>
      <w:tr w14:paraId="5E5CE2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C20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天罡阵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C3BB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2D68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A9E8C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12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虚弱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AB05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获得12点格挡。施加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层虚弱。</w:t>
            </w:r>
          </w:p>
        </w:tc>
      </w:tr>
      <w:tr w14:paraId="34D43C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CF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天雷破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BA43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FD6F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705DB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20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易伤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0D79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造成20点伤害。施加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6D7AEE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8FD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狂暴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16B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1BF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DF2B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9ED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获得3点力量。失去2点生命值。消耗。</w:t>
            </w:r>
          </w:p>
        </w:tc>
      </w:tr>
      <w:tr w14:paraId="4AB70B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2477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致命一击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91FD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EFA1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4AA11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A8DC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造成5点伤害。对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目标造成三倍伤害。</w:t>
            </w:r>
          </w:p>
        </w:tc>
      </w:tr>
      <w:tr w14:paraId="601F73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68F6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蓄势待发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73B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4FA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95EA1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1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下回合抽牌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71D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获得1点力量。下回合多抽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5A0F70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7B23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金钟罩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870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9B29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1F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40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9A03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40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点格挡。消耗。</w:t>
            </w:r>
          </w:p>
        </w:tc>
      </w:tr>
      <w:tr w14:paraId="721A1B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7BD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七十二变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CA6A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6754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EBB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虚弱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3311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施加2层虚弱。抽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6A16BE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A3D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哮天犬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63F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C45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5C3A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768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造成4点伤害。抽2张牌。</w:t>
            </w:r>
          </w:p>
        </w:tc>
      </w:tr>
      <w:tr w14:paraId="41463B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F1D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筋斗云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4232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655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7FCF5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下回合抽牌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948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获得10点格挡。下回合多抽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27CF3E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D148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筋斗云翻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5F5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467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4F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6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0F69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获得6点格挡。抽1张牌。</w:t>
            </w:r>
          </w:p>
        </w:tc>
      </w:tr>
      <w:tr w14:paraId="31B379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915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金箍棒法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E181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8EA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6E932">
            <w:pPr>
              <w:spacing w:after="0" w:line="252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14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3EB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14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点伤害。对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目标伤害翻倍。</w:t>
            </w:r>
          </w:p>
        </w:tc>
      </w:tr>
      <w:tr w14:paraId="74BFAC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343C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定海神针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590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BCB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AE22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14E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点伤害。获得2点力量。</w:t>
            </w:r>
          </w:p>
        </w:tc>
      </w:tr>
      <w:tr w14:paraId="107C2E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3AD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火眼金睛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1377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2EA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05BB2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易伤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4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C3B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层易伤。</w:t>
            </w:r>
          </w:p>
        </w:tc>
      </w:tr>
      <w:tr w14:paraId="79BF0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278C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大闹天宫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9D9C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85210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8125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50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B8ED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50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点伤害。消耗。</w:t>
            </w:r>
          </w:p>
        </w:tc>
      </w:tr>
      <w:tr w14:paraId="5E8A99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A7EB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斗战胜佛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A8D5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022FD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6B6E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5B7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获得3点力量。获得3点敏捷。消耗。</w:t>
            </w:r>
          </w:p>
        </w:tc>
      </w:tr>
      <w:tr w14:paraId="2F7ED8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80D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毫毛分身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81B3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9F05A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E8E7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F015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获得3点力量。抽3张牌。消耗。</w:t>
            </w:r>
          </w:p>
        </w:tc>
      </w:tr>
      <w:tr w14:paraId="593B5E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9220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法天象地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7FF4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FCDF4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06F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C4C6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造成18点伤害。消耗。</w:t>
            </w:r>
          </w:p>
        </w:tc>
      </w:tr>
      <w:tr w14:paraId="62B6CF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BE7B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身外身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1006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3599A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02D0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FF5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获得4点力量。抽2张牌。消耗。</w:t>
            </w:r>
          </w:p>
        </w:tc>
      </w:tr>
      <w:tr w14:paraId="59856C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3B3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九齿横扫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F6D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F33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B6B6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4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2FA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8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点伤害。获得4点格挡。</w:t>
            </w:r>
          </w:p>
        </w:tc>
      </w:tr>
      <w:tr w14:paraId="6A27CA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4D55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九齿钉耙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7426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82B2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FE13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1A62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造成5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挡。</w:t>
            </w:r>
          </w:p>
        </w:tc>
      </w:tr>
      <w:tr w14:paraId="501369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132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倒打一耙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8A4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E31A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0FA6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3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1106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造成8点伤害。回复3点生命值。</w:t>
            </w:r>
          </w:p>
        </w:tc>
      </w:tr>
      <w:tr w14:paraId="77C98D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5CA2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厚皮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5A32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BB2CF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9E6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B404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获得8点格挡。回复3点生命值。</w:t>
            </w:r>
          </w:p>
        </w:tc>
      </w:tr>
      <w:tr w14:paraId="4E58CE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97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狼吞虎咽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C16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D8EB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14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治疗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A4A3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回复5点生命值。消耗。</w:t>
            </w:r>
          </w:p>
        </w:tc>
      </w:tr>
      <w:tr w14:paraId="5E464D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BA00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三十六变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490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CBF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B17D5">
            <w:pPr>
              <w:spacing w:after="0" w:line="252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抽牌3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C554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获得10点格挡。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抽3张牌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65E47B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55E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天河水军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9FB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F9B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AFB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15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705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造成15点伤害。生命低于一半时获得5点格挡。</w:t>
            </w:r>
          </w:p>
        </w:tc>
      </w:tr>
      <w:tr w14:paraId="047090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CF29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贪食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41A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F395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1CDD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8466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回复8点生命值。获得2点力量。</w:t>
            </w:r>
          </w:p>
        </w:tc>
      </w:tr>
      <w:tr w14:paraId="192AC6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B133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净坛使者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082F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81EC9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7314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419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获得2点力量。获得2点敏捷。</w:t>
            </w:r>
          </w:p>
        </w:tc>
      </w:tr>
      <w:tr w14:paraId="78E8B9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4131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天蓬之怒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5B75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DF058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4FC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25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19E0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造成25点伤害。</w:t>
            </w:r>
          </w:p>
        </w:tc>
      </w:tr>
      <w:tr w14:paraId="7A144C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DE9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天蓬元帅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333E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356B2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2F0F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1555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获得4点力量。消耗。</w:t>
            </w:r>
          </w:p>
        </w:tc>
      </w:tr>
      <w:tr w14:paraId="0F8B9A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CB47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饕餮之口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26FB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36434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484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A0B6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造成10点伤害。回复等量生命值。消耗。</w:t>
            </w:r>
          </w:p>
        </w:tc>
      </w:tr>
      <w:tr w14:paraId="7337B2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109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流沙河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DC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F16B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34BE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3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60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获得3点敏捷。抽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3B47BF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95BD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金刚不坏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6EFB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2E42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318BE">
            <w:pPr>
              <w:spacing w:after="0" w:line="252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1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3EC8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</w:t>
            </w:r>
          </w:p>
        </w:tc>
      </w:tr>
      <w:tr w14:paraId="157E7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E1F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降妖宝杖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40E3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49B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D323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4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744B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造成4点伤害。获得4点格挡。</w:t>
            </w:r>
          </w:p>
        </w:tc>
      </w:tr>
      <w:tr w14:paraId="2F2286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6F0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罗汉金身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82E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2139D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19B6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047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获得3点敏捷。每回合获得3点格挡。</w:t>
            </w:r>
          </w:p>
        </w:tc>
      </w:tr>
      <w:tr w14:paraId="4F8E06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9E7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负重前行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C69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E1C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4378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6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9AA8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造成10点伤害。获得6点格挡。消耗。</w:t>
            </w:r>
          </w:p>
        </w:tc>
      </w:tr>
      <w:tr w14:paraId="790F36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F766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降妖钵盂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614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8AE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5F71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虚弱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6032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施加2层虚弱。回复5点生命值。</w:t>
            </w:r>
          </w:p>
        </w:tc>
      </w:tr>
      <w:tr w14:paraId="46C278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52F8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降魔阵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C4B2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076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C3E33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6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6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D5D7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造成6点伤害。获得6点格挡。施加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32A247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EA6B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天河倒灌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ABBD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2DD2E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351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20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3BAC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造成20点伤害。获得10点格挡。消耗。</w:t>
            </w:r>
          </w:p>
        </w:tc>
      </w:tr>
      <w:tr w14:paraId="58A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71BB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琉璃盏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A05C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FB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394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CADB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回复8点生命值。获得8点格挡。消耗。</w:t>
            </w:r>
          </w:p>
        </w:tc>
      </w:tr>
      <w:tr w14:paraId="17A50E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353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金身罗汉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C84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C648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1914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力量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A6E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获得3点敏捷。获得2点力量。</w:t>
            </w:r>
          </w:p>
        </w:tc>
      </w:tr>
      <w:tr w14:paraId="5582F1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78E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降妖宝杖·真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4FA0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6DA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8002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567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造成15点伤害。获得5点格挡。消耗。</w:t>
            </w:r>
          </w:p>
        </w:tc>
      </w:tr>
      <w:tr w14:paraId="6FDB95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B795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疾风步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A3B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B8D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0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C084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EB91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抽3张牌。</w:t>
            </w:r>
          </w:p>
        </w:tc>
      </w:tr>
      <w:tr w14:paraId="3ED520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520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腾云驾雾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1192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107D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09B4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下回合能量 1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75DD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获得7点格挡。下回合增加1点能量。</w:t>
            </w:r>
          </w:p>
        </w:tc>
      </w:tr>
      <w:tr w14:paraId="11E183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DEE1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龙吟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9C5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C654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A059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0BD2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点伤害。抽2张牌。</w:t>
            </w:r>
          </w:p>
        </w:tc>
      </w:tr>
      <w:tr w14:paraId="0F2E15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83E4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水遁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4476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C1EA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6E2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9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38B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获得9点格挡。抽1张牌。</w:t>
            </w:r>
          </w:p>
        </w:tc>
      </w:tr>
      <w:tr w14:paraId="4020F5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A008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龙卷风暴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6BE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244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FE36D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易伤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7E44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造成10点伤害。施加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385E7F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EA71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龙息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BCA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225C8">
            <w:pPr>
              <w:spacing w:after="0" w:line="252" w:lineRule="auto"/>
              <w:jc w:val="center"/>
            </w:pPr>
            <w:r>
              <w:rPr>
                <w:rFonts w:hint="eastAsia"/>
                <w:b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68BE0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虚弱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D0A1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层虚弱。抽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张牌。</w:t>
            </w:r>
          </w:p>
        </w:tc>
      </w:tr>
      <w:tr w14:paraId="519F0C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D30F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龙战于野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AEF2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9F2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83D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伤害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3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85D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点伤害。获得3点格挡。</w:t>
            </w:r>
          </w:p>
        </w:tc>
      </w:tr>
      <w:tr w14:paraId="75BD2A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7DE9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龙爪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924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5BB6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82F5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7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4BC0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造成7点伤害。使用过技能则12点。</w:t>
            </w:r>
          </w:p>
        </w:tc>
      </w:tr>
      <w:tr w14:paraId="4562A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911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呼风唤雨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CA5D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C7CD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2A1D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抽牌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1CBA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抽4张牌。</w:t>
            </w:r>
          </w:p>
        </w:tc>
      </w:tr>
      <w:tr w14:paraId="405384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18A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龙威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7EDE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94E6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4B28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3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4E47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造成14点伤害。抽3张牌。</w:t>
            </w:r>
          </w:p>
        </w:tc>
      </w:tr>
      <w:tr w14:paraId="200B5D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AA66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大乘佛法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56BA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886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A51F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6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833F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回复6点生命值。获得3点格挡。</w:t>
            </w:r>
          </w:p>
        </w:tc>
      </w:tr>
      <w:tr w14:paraId="7600A4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6E9F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紧箍咒念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CA3E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E42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0E5A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虚弱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A85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造成5点伤害。施加1层虚弱。</w:t>
            </w:r>
          </w:p>
        </w:tc>
      </w:tr>
      <w:tr w14:paraId="51E7E1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9470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金蝉脱壳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127E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EF4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8AB5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CC06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获得8点格挡。抽1张牌。</w:t>
            </w:r>
          </w:p>
        </w:tc>
      </w:tr>
      <w:tr w14:paraId="0DAFD5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5712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九环锡杖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BEFF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3C9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498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8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4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B143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造成8点伤害。回复4点生命值。</w:t>
            </w:r>
          </w:p>
        </w:tc>
      </w:tr>
      <w:tr w14:paraId="23A8A7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E9EE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佛光普照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B59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2DA7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F6C86">
            <w:pPr>
              <w:spacing w:after="0" w:line="252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6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虚弱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FEE7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回复6点生命值。获得5点格挡。施加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层虚弱。</w:t>
            </w:r>
          </w:p>
        </w:tc>
      </w:tr>
      <w:tr w14:paraId="524435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907C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心经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6ADF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A3A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D660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1DC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获得2点敏捷。下回合多抽1张牌。</w:t>
            </w:r>
          </w:p>
        </w:tc>
      </w:tr>
      <w:tr w14:paraId="17A98E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4D1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普渡众生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BF63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2C8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2D91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10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3150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回复10点生命值。获得5点格挡。</w:t>
            </w:r>
          </w:p>
        </w:tc>
      </w:tr>
      <w:tr w14:paraId="7C4363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9E60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袈裟护体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A5DD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9245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防御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5DC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5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9C32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获得10点格挡。回复5点生命值。</w:t>
            </w:r>
          </w:p>
        </w:tc>
      </w:tr>
      <w:tr w14:paraId="53BCD6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646A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取经誓愿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B6C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559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F3DC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14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5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DFDB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造成14点伤害。回复5点生命值。</w:t>
            </w:r>
          </w:p>
        </w:tc>
      </w:tr>
      <w:tr w14:paraId="2EFA1E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C006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紧箍咒·禁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8A60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FD1E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攻击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335B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伤害 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虚弱 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538A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造成3点伤害。施加2层虚弱和1层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</w:tr>
      <w:tr w14:paraId="7A597A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104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般若波罗蜜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1B0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50CD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8E01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格挡 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2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15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消耗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CF5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回复15点生命值。获得5点格挡。抽2张牌。消耗。</w:t>
            </w:r>
          </w:p>
        </w:tc>
      </w:tr>
      <w:tr w14:paraId="4FFA1F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A1D9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超度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C39F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2CD4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技能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E9E6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 xml:space="preserve">格挡 </w:t>
            </w:r>
            <w:r>
              <w:rPr>
                <w:rFonts w:hint="eastAsia"/>
                <w:b w:val="0"/>
                <w:color w:val="222222"/>
                <w:sz w:val="17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抽牌 1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治疗 12</w:t>
            </w:r>
          </w:p>
        </w:tc>
        <w:tc>
          <w:tcPr>
            <w:tcW w:w="401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AE59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回复12点生命值。获得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点格挡。抽1张牌。</w:t>
            </w:r>
          </w:p>
        </w:tc>
      </w:tr>
      <w:tr w14:paraId="34CA2A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432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金身护体</w:t>
            </w:r>
          </w:p>
        </w:tc>
        <w:tc>
          <w:tcPr>
            <w:tcW w:w="144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7DEE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12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23AB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能力</w:t>
            </w:r>
          </w:p>
        </w:tc>
        <w:tc>
          <w:tcPr>
            <w:tcW w:w="22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E83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敏捷 2</w:t>
            </w:r>
          </w:p>
        </w:tc>
        <w:tc>
          <w:tcPr>
            <w:tcW w:w="4017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6F26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获得2点敏捷。每回合开始时获得4点格挡。</w:t>
            </w:r>
          </w:p>
        </w:tc>
      </w:tr>
    </w:tbl>
    <w:p w14:paraId="3510EE46">
      <w:r>
        <w:br w:type="page"/>
      </w:r>
    </w:p>
    <w:p w14:paraId="746E45B6">
      <w:pPr>
        <w:pStyle w:val="3"/>
      </w:pPr>
      <w:r>
        <w:t>宝物总览</w:t>
      </w:r>
    </w:p>
    <w:p w14:paraId="72F42732">
      <w:r>
        <w:rPr>
          <w:rFonts w:ascii="微软雅黑" w:hAnsi="微软雅黑" w:eastAsia="微软雅黑"/>
          <w:b w:val="0"/>
          <w:color w:val="000000"/>
          <w:sz w:val="21"/>
        </w:rPr>
        <w:t>共 34 件。效果字段用于说明触发机制，描述字段用于玩家界面展示。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114"/>
        <w:gridCol w:w="2114"/>
        <w:gridCol w:w="2114"/>
        <w:gridCol w:w="2114"/>
      </w:tblGrid>
      <w:tr w14:paraId="4FE94C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28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AC273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1152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30D88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w="1296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706F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归属</w:t>
            </w:r>
          </w:p>
        </w:tc>
        <w:tc>
          <w:tcPr>
            <w:tcW w:w="3744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914EB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2505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E4C2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效果字段</w:t>
            </w:r>
          </w:p>
        </w:tc>
      </w:tr>
      <w:tr w14:paraId="2489D8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4C8C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照妖镜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A4AC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6ECB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D6D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战斗开始时，对敌人施加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脆弱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94D4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7B85E8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7C8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袈裟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58E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277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034B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在休息点可以额外回复10点生命值。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2502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3F490C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9055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通关文牒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09C1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AC2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F1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在商店购物享受8折优惠。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58F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372585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1568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避水珠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C9A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普通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7220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A6F1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护甲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770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5FD1BF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63F3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八卦炉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142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55FE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F6B0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每打出3张攻击牌，获得1点力量。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57E3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50E34F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44F1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捆仙绳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73A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7D9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2622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战斗开始时，对敌人施加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层虚弱和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层易伤。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96F3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BATTLE_START;ENEMY_DEBUFF;WEAK:1;VULNERABLE:1</w:t>
            </w:r>
          </w:p>
        </w:tc>
      </w:tr>
      <w:tr w14:paraId="0DB589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B693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炼妖壶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40A0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F5A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46C2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每击杀一个敌人，最大生命值+3。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826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ON_KILL;MAX_HP:3</w:t>
            </w:r>
          </w:p>
        </w:tc>
      </w:tr>
      <w:tr w14:paraId="24E764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4EF5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紫金铃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580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363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F33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每打出5张牌，对随机敌人造成8点伤害。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EAAE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62EF80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2177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金刚琢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6042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77DA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058F1">
            <w:pPr>
              <w:spacing w:after="0" w:line="252" w:lineRule="auto"/>
              <w:jc w:val="left"/>
            </w:pP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每回合，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点格挡。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6CE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ON_DAMAGE;BLOCK:2</w:t>
            </w:r>
          </w:p>
        </w:tc>
      </w:tr>
      <w:tr w14:paraId="0284DD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F08B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镇妖塔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29F2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稀有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8E2D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C7B9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每打出4张防御牌，获得1点敏捷。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E7C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COMBO_DEFENSE:4;DEXTERITY:1</w:t>
            </w:r>
          </w:p>
        </w:tc>
      </w:tr>
      <w:tr w14:paraId="578E43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9298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人参果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85B6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9E9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A903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每场战斗开始时回复5点生命值。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A16D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7C6385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64E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玉净瓶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03C5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409D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62C0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在休息点额外回复15点生命值，并可以移除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张卡牌。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C69A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REST_HEAL_BONUS:15;REST_REMOVE_CARD</w:t>
            </w:r>
          </w:p>
        </w:tc>
      </w:tr>
      <w:tr w14:paraId="68347F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8F54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甘露瓶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BE26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00B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85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在休息点可以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多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升级一张卡牌。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87B3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075792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52E1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生死簿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DFD7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5985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BAE2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最大生命值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增加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5点，战斗开始时获得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点力量。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1B93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MAX_HP:</w:t>
            </w:r>
            <w:r>
              <w:rPr>
                <w:rFonts w:hint="eastAsia"/>
                <w:b w:val="0"/>
                <w:color w:val="444444"/>
                <w:sz w:val="16"/>
                <w:lang w:val="en-US" w:eastAsia="zh-CN"/>
              </w:rPr>
              <w:t>+</w:t>
            </w: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5;BATTLE_START;STRENGTH:2</w:t>
            </w:r>
          </w:p>
        </w:tc>
      </w:tr>
      <w:tr w14:paraId="43842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96B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紫金红葫芦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5928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3FC2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3699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战斗开始时，对敌人造成10点伤害。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237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BATTLE_START;DAMAGE:10</w:t>
            </w:r>
          </w:p>
        </w:tc>
      </w:tr>
      <w:tr w14:paraId="09CDFE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20E9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蟠桃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B09A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珍稀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0263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9572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最大生命值增加10点，并恢复全部生命。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2F59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7CC791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91FA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九齿钉耙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E47B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专属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216A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猪八戒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BF82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每使用一张攻击牌，回复1点生命。（猪八戒专属）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C204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7A56E3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4301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紧箍咒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003C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专属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DAAB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孙悟空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07A6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点力量。（孙悟空专属）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97F6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3ECDC2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6815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锦襕袈裟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13CA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专属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5953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唐三藏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DD84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每回合开始时回复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3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点生命值。（唐三藏专属）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7AF7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559C70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0C6A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降魔宝杖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B536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专属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858A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沙僧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BB23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1点力量，2点敏捷</w:t>
            </w: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。（沙僧专属）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9FED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74A631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C108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龙鳞甲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4E3D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专属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154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白龙马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F9BC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每回合开始时多抽1张牌。（白龙马专属）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B554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2FF3B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EB66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七星剑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4773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9C5C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E80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所有攻击牌的伤害+2。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64D5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ATTACK_BONUS:2</w:t>
            </w:r>
          </w:p>
        </w:tc>
      </w:tr>
      <w:tr w14:paraId="51FC9A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A031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九转金丹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E87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1751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538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最大生命值+15。每回合开始时回复2点生命值。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7CD4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MAX_HP:15;TURN_START;HEAL:2</w:t>
            </w:r>
          </w:p>
        </w:tc>
      </w:tr>
      <w:tr w14:paraId="347A16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54CF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大唐通关文牒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EE8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8432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A62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大唐通关文牒，每进入新一层时回复20点生命值。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828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LAYER_START;HEAL:20</w:t>
            </w:r>
          </w:p>
        </w:tc>
      </w:tr>
      <w:tr w14:paraId="6682F0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F95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太宗玉玺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796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8B52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EF74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皇权至高象征，每场战斗获得的金币奖励翻倍。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BB97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GOLD_DOUBLE</w:t>
            </w:r>
          </w:p>
        </w:tc>
      </w:tr>
      <w:tr w14:paraId="0CDB5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DD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定海神针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F8EA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D0C1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E04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战斗开始时获得1点额外能量。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EC1F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  <w:tr w14:paraId="20F066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D55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御林军虎符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5F5C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E397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4D42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调遣御林军的兵符，战斗开始时获得10点格挡。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A34B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BATTLE_START;BLOCK:10</w:t>
            </w:r>
          </w:p>
        </w:tc>
      </w:tr>
      <w:tr w14:paraId="7B0C7D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95A4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御赐琉璃盏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8CDF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E7B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8B3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大唐贡品琉璃盏，每回合开始时多抽1张牌。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6F9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TURN_START;DRAW:1</w:t>
            </w:r>
          </w:p>
        </w:tc>
      </w:tr>
      <w:tr w14:paraId="6C3AC5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96FAB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御赐金钵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AC6B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9865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70B1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唐太宗御赐化缘金钵，战斗开始时获得30金币。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FB8C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BATTLE_START;GOLD:30</w:t>
            </w:r>
          </w:p>
        </w:tc>
      </w:tr>
      <w:tr w14:paraId="5F64B4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02D9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李世民御剑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0312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007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1F1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唐太宗亲征佩剑，战斗开始时获得2点力量。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2B5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BATTLE_START;STRENGTH:2</w:t>
            </w:r>
          </w:p>
        </w:tc>
      </w:tr>
      <w:tr w14:paraId="3BAE07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2C02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玄奘九环锡杖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DB6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F925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0A45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玄奘法器九环锡杖，战斗开始时获得2点敏捷。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FC19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BATTLE_START;DEXTERITY:2</w:t>
            </w:r>
          </w:p>
        </w:tc>
      </w:tr>
      <w:tr w14:paraId="12D522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A9E2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紫金钵盂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A6B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4646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6E7C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御赐紫金钵盂，战斗开始时获得1点额外能量。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309D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BATTLE_START;ENERGY:1</w:t>
            </w:r>
          </w:p>
        </w:tc>
      </w:tr>
      <w:tr w14:paraId="2BD99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43BF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芭蕉扇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BD3E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67DB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0211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战斗开始时，对敌人施加2层虚弱。</w:t>
            </w:r>
          </w:p>
        </w:tc>
        <w:tc>
          <w:tcPr>
            <w:tcW w:w="25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7977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BATTLE_START;ENEMY_DEBUFF;WEAK:2</w:t>
            </w:r>
          </w:p>
        </w:tc>
      </w:tr>
      <w:tr w14:paraId="28FD93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A6C9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风火轮</w:t>
            </w:r>
          </w:p>
        </w:tc>
        <w:tc>
          <w:tcPr>
            <w:tcW w:w="1152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685F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首领</w:t>
            </w:r>
          </w:p>
        </w:tc>
        <w:tc>
          <w:tcPr>
            <w:tcW w:w="1296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C3E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通用</w:t>
            </w:r>
          </w:p>
        </w:tc>
        <w:tc>
          <w:tcPr>
            <w:tcW w:w="3744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2ACC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获得1点能量。</w:t>
            </w:r>
          </w:p>
        </w:tc>
        <w:tc>
          <w:tcPr>
            <w:tcW w:w="2505" w:type="dxa"/>
            <w:shd w:val="clear" w:color="auto" w:fill="F7F4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BC4C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444444"/>
                <w:sz w:val="16"/>
              </w:rPr>
              <w:t>由描述定义</w:t>
            </w:r>
          </w:p>
        </w:tc>
      </w:tr>
    </w:tbl>
    <w:p w14:paraId="15DE2D99">
      <w:r>
        <w:br w:type="page"/>
      </w:r>
    </w:p>
    <w:p w14:paraId="3CBA6963">
      <w:pPr>
        <w:pStyle w:val="3"/>
      </w:pPr>
      <w:r>
        <w:t>事件总览</w:t>
      </w:r>
    </w:p>
    <w:p w14:paraId="2DCB07E7">
      <w:r>
        <w:rPr>
          <w:rFonts w:ascii="微软雅黑" w:hAnsi="微软雅黑" w:eastAsia="微软雅黑"/>
          <w:b w:val="0"/>
          <w:color w:val="000000"/>
          <w:sz w:val="21"/>
        </w:rPr>
        <w:t>地图每层共有 27 行。单人模式第 0 行为大唐皇宫，第 26 行固定为首领；第 1 至 25 行按概率生成其他节点。多人模式首行为战斗节点，其余规则相同。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523"/>
        <w:gridCol w:w="3523"/>
      </w:tblGrid>
      <w:tr w14:paraId="1132F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5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DA9F6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1800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FD82C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出现规则</w:t>
            </w:r>
          </w:p>
        </w:tc>
        <w:tc>
          <w:tcPr>
            <w:tcW w:w="6969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5322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交互和效果</w:t>
            </w:r>
          </w:p>
        </w:tc>
      </w:tr>
      <w:tr w14:paraId="04937C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92A07E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普通战斗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0E9808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50%</w:t>
            </w:r>
          </w:p>
        </w:tc>
        <w:tc>
          <w:tcPr>
            <w:tcW w:w="6969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B97A12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进入战斗；胜利后结算金币、卡牌和概率宝物奖励。</w:t>
            </w:r>
          </w:p>
        </w:tc>
      </w:tr>
      <w:tr w14:paraId="063057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07AFE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首领战斗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A01C8C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每层第 26 行</w:t>
            </w:r>
          </w:p>
        </w:tc>
        <w:tc>
          <w:tcPr>
            <w:tcW w:w="6969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01CAD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进入本层首领战；胜利后进入下一层或完成取经。</w:t>
            </w:r>
          </w:p>
        </w:tc>
      </w:tr>
      <w:tr w14:paraId="7D73C3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5099D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休息点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FB7C0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12%</w:t>
            </w:r>
          </w:p>
        </w:tc>
        <w:tc>
          <w:tcPr>
            <w:tcW w:w="6969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1BA55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恢复最大生命值的三分之一，且不超过最大生命值。</w:t>
            </w:r>
          </w:p>
        </w:tc>
      </w:tr>
      <w:tr w14:paraId="1F545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CABF13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宝箱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B8EBF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12%</w:t>
            </w:r>
          </w:p>
        </w:tc>
        <w:tc>
          <w:tcPr>
            <w:tcW w:w="6969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9D17BFC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立即获得一件随机宝物。</w:t>
            </w:r>
          </w:p>
        </w:tc>
      </w:tr>
      <w:tr w14:paraId="1A5A2A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F377DB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土地庙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E51F5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10%</w:t>
            </w:r>
          </w:p>
        </w:tc>
        <w:tc>
          <w:tcPr>
            <w:tcW w:w="6969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7C7B8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随机展示最多 5 张当前角色可用卡牌。每张 50 金币；拥有通关文牒时为 40 金币。购买后加入牌组，可继续浏览或返回地图。</w:t>
            </w:r>
          </w:p>
        </w:tc>
      </w:tr>
      <w:tr w14:paraId="1C8602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2A2A9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篝火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CC5B2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8%</w:t>
            </w:r>
          </w:p>
        </w:tc>
        <w:tc>
          <w:tcPr>
            <w:tcW w:w="6969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6B3575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本次事件</w:t>
            </w:r>
            <w:r>
              <w:rPr>
                <w:rFonts w:hint="eastAsia"/>
                <w:b w:val="0"/>
                <w:color w:val="222222"/>
                <w:sz w:val="18"/>
                <w:lang w:val="en-US" w:eastAsia="zh-CN"/>
              </w:rPr>
              <w:t>最多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升级 2 张牌组中的卡牌。</w:t>
            </w:r>
          </w:p>
        </w:tc>
      </w:tr>
      <w:tr w14:paraId="082315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93594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神秘事件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9D2B1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中间行 8%</w:t>
            </w:r>
          </w:p>
        </w:tc>
        <w:tc>
          <w:tcPr>
            <w:tcW w:w="6969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7E7A2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随机触发金币、治疗、失去金币或获得宝物事件。</w:t>
            </w:r>
          </w:p>
        </w:tc>
      </w:tr>
      <w:tr w14:paraId="26A0A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8622124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大唐皇宫</w:t>
            </w:r>
          </w:p>
        </w:tc>
        <w:tc>
          <w:tcPr>
            <w:tcW w:w="1800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6434C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单人每层第 0 行</w:t>
            </w:r>
          </w:p>
        </w:tc>
        <w:tc>
          <w:tcPr>
            <w:tcW w:w="6969" w:type="dxa"/>
            <w:shd w:val="clear" w:color="auto" w:fill="F3F6FA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B306CA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从 3 件随机御赐宝物中选择 1 件。</w:t>
            </w:r>
          </w:p>
        </w:tc>
      </w:tr>
    </w:tbl>
    <w:p w14:paraId="0DFA7C3D">
      <w:r>
        <w:br w:type="page"/>
      </w:r>
    </w:p>
    <w:p w14:paraId="29DA6C99">
      <w:pPr>
        <w:pStyle w:val="3"/>
      </w:pPr>
      <w:r>
        <w:t>随机事件明细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523"/>
        <w:gridCol w:w="3523"/>
      </w:tblGrid>
      <w:tr w14:paraId="44A8BB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44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709F7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事件名称</w:t>
            </w:r>
          </w:p>
        </w:tc>
        <w:tc>
          <w:tcPr>
            <w:tcW w:w="3240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E37F2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界面信息</w:t>
            </w:r>
          </w:p>
        </w:tc>
        <w:tc>
          <w:tcPr>
            <w:tcW w:w="5140" w:type="dxa"/>
            <w:shd w:val="clear" w:color="auto" w:fill="24364B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C48D7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实际效果</w:t>
            </w:r>
          </w:p>
        </w:tc>
      </w:tr>
      <w:tr w14:paraId="0E7D20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1917D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老神仙指引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D166508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 10 金币</w:t>
            </w:r>
          </w:p>
        </w:tc>
        <w:tc>
          <w:tcPr>
            <w:tcW w:w="51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08A7B9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金币 +10</w:t>
            </w:r>
          </w:p>
        </w:tc>
      </w:tr>
      <w:tr w14:paraId="167406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4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F8220F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人参果树</w:t>
            </w:r>
          </w:p>
        </w:tc>
        <w:tc>
          <w:tcPr>
            <w:tcW w:w="3240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990C0E3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 8 点生命值</w:t>
            </w:r>
          </w:p>
        </w:tc>
        <w:tc>
          <w:tcPr>
            <w:tcW w:w="5140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F0CF33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生命值 +8，不超过上限</w:t>
            </w:r>
          </w:p>
        </w:tc>
      </w:tr>
      <w:tr w14:paraId="546897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54D1B1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小妖打劫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8A4EE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失去 10 金币</w:t>
            </w:r>
          </w:p>
        </w:tc>
        <w:tc>
          <w:tcPr>
            <w:tcW w:w="51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10FC7B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金币 -10，最低为 0</w:t>
            </w:r>
          </w:p>
        </w:tc>
      </w:tr>
      <w:tr w14:paraId="57B9DE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4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AADDCD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丹炉遗迹</w:t>
            </w:r>
          </w:p>
        </w:tc>
        <w:tc>
          <w:tcPr>
            <w:tcW w:w="3240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78B0F16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获得一件随机宝物</w:t>
            </w:r>
          </w:p>
        </w:tc>
        <w:tc>
          <w:tcPr>
            <w:tcW w:w="5140" w:type="dxa"/>
            <w:shd w:val="clear" w:color="auto" w:fill="F7F4EE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0337287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宝物加入当前玩家列表</w:t>
            </w:r>
          </w:p>
        </w:tc>
      </w:tr>
      <w:tr w14:paraId="0C1AB7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4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445D00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山间温泉</w:t>
            </w:r>
          </w:p>
        </w:tc>
        <w:tc>
          <w:tcPr>
            <w:tcW w:w="32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78D9BF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回复 5 点生命值</w:t>
            </w:r>
          </w:p>
        </w:tc>
        <w:tc>
          <w:tcPr>
            <w:tcW w:w="5140" w:type="dxa"/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C2AAE2">
            <w:pPr>
              <w:spacing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生命值 +5，不超过上限</w:t>
            </w:r>
          </w:p>
        </w:tc>
      </w:tr>
    </w:tbl>
    <w:p w14:paraId="6A76CC2F"/>
    <w:sectPr>
      <w:footerReference r:id="rId5" w:type="default"/>
      <w:pgSz w:w="12240" w:h="15840"/>
      <w:pgMar w:top="893" w:right="835" w:bottom="893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69DD3">
    <w:pPr>
      <w:pStyle w:val="24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</w:r>
    <w:r>
      <w:rPr>
        <w:rFonts w:ascii="微软雅黑" w:hAnsi="微软雅黑" w:eastAsia="微软雅黑"/>
        <w:b w:val="0"/>
        <w:color w:val="666666"/>
        <w:sz w:val="18"/>
      </w:rPr>
      <w:instrText xml:space="preserve"> PAGE </w:instrText>
    </w:r>
    <w:r>
      <w:rPr>
        <w:rFonts w:ascii="微软雅黑" w:hAnsi="微软雅黑" w:eastAsia="微软雅黑"/>
        <w:b w:val="0"/>
        <w:color w:val="666666"/>
        <w:sz w:val="18"/>
      </w:rPr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7859"/>
    <w:rsid w:val="00AA1D8D"/>
    <w:rsid w:val="00B47730"/>
    <w:rsid w:val="00CB0664"/>
    <w:rsid w:val="00FC693F"/>
    <w:rsid w:val="087E479F"/>
    <w:rsid w:val="15903232"/>
    <w:rsid w:val="1881312C"/>
    <w:rsid w:val="1B980194"/>
    <w:rsid w:val="1BE85270"/>
    <w:rsid w:val="23287AAC"/>
    <w:rsid w:val="2D8963CF"/>
    <w:rsid w:val="2FB717B2"/>
    <w:rsid w:val="31B06375"/>
    <w:rsid w:val="33B73835"/>
    <w:rsid w:val="35423A26"/>
    <w:rsid w:val="38F2018F"/>
    <w:rsid w:val="43F0565C"/>
    <w:rsid w:val="4EE631A7"/>
    <w:rsid w:val="530E5397"/>
    <w:rsid w:val="53E26DFE"/>
    <w:rsid w:val="540137E7"/>
    <w:rsid w:val="54422A68"/>
    <w:rsid w:val="56634F9D"/>
    <w:rsid w:val="57306992"/>
    <w:rsid w:val="57AB386C"/>
    <w:rsid w:val="59AD307A"/>
    <w:rsid w:val="5B35670E"/>
    <w:rsid w:val="6BF3491C"/>
    <w:rsid w:val="71BB2249"/>
    <w:rsid w:val="7AEB05DB"/>
    <w:rsid w:val="7BDA034A"/>
    <w:rsid w:val="7DDA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4382</Words>
  <Characters>4891</Characters>
  <Lines>0</Lines>
  <Paragraphs>0</Paragraphs>
  <TotalTime>45</TotalTime>
  <ScaleCrop>false</ScaleCrop>
  <LinksUpToDate>false</LinksUpToDate>
  <CharactersWithSpaces>5101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西游记 Roguelike 项目</dc:creator>
  <dc:description>generated by python-docx</dc:description>
  <cp:keywords>西游记,卡牌,宝物,事件,土地庙</cp:keywords>
  <cp:lastModifiedBy>无衣</cp:lastModifiedBy>
  <dcterms:modified xsi:type="dcterms:W3CDTF">2026-09-05T04:32:09Z</dcterms:modified>
  <dc:subject>游戏卡牌数值 宝物效果 地图事件</dc:subject>
  <dc:title>西游记卡牌宝物与事件总览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eyJoZGlkIjoiNDZkYWRiN2IyNDYzODE2NGY4NDg4YmE0NmEzYTAwMzUiLCJ1c2VySWQiOiIxNDIxNTU5MzgzIn0=</vt:lpwstr>
  </property>
  <property fmtid="{D5CDD505-2E9C-101B-9397-08002B2CF9AE}" pid="3" name="KSOProductBuildVer">
    <vt:lpwstr>2052-12.1.0.28505</vt:lpwstr>
  </property>
  <property fmtid="{D5CDD505-2E9C-101B-9397-08002B2CF9AE}" pid="4" name="ICV">
    <vt:lpwstr>6AF9AF5F6EC94E7FB516C261E1F862D1_12</vt:lpwstr>
  </property>
</Properties>
</file>